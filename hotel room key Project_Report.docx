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D1DA" w14:textId="77777777" w:rsidR="00194389" w:rsidRDefault="00000000">
      <w:pPr>
        <w:pStyle w:val="Title"/>
        <w:jc w:val="center"/>
      </w:pPr>
      <w:r>
        <w:t>Manav Rachna International Institute of Research and Studies</w:t>
      </w:r>
    </w:p>
    <w:p w14:paraId="1D83776E" w14:textId="77777777" w:rsidR="00194389" w:rsidRDefault="00000000">
      <w:pPr>
        <w:pStyle w:val="Subtitle"/>
        <w:jc w:val="center"/>
      </w:pPr>
      <w:r>
        <w:t>Department of Computer Science and Engineering</w:t>
      </w:r>
    </w:p>
    <w:p w14:paraId="57898BA1" w14:textId="77777777" w:rsidR="00194389" w:rsidRDefault="00000000">
      <w:pPr>
        <w:pStyle w:val="Subtitle"/>
        <w:jc w:val="center"/>
      </w:pPr>
      <w:r>
        <w:t>BTech CSE</w:t>
      </w:r>
    </w:p>
    <w:p w14:paraId="52BE8311" w14:textId="77777777" w:rsidR="00194389" w:rsidRDefault="00194389"/>
    <w:p w14:paraId="71B70C5F" w14:textId="4090A551" w:rsidR="00194389" w:rsidRDefault="00E54B10">
      <w:pPr>
        <w:pStyle w:val="Title"/>
        <w:jc w:val="center"/>
      </w:pPr>
      <w:r>
        <w:t>Hotel Room Booking System</w:t>
      </w:r>
    </w:p>
    <w:p w14:paraId="1662999E" w14:textId="77777777" w:rsidR="00194389" w:rsidRDefault="00194389">
      <w:pPr>
        <w:jc w:val="center"/>
      </w:pPr>
    </w:p>
    <w:p w14:paraId="5FABF4AC" w14:textId="77777777" w:rsidR="00194389" w:rsidRDefault="00194389">
      <w:pPr>
        <w:jc w:val="center"/>
      </w:pPr>
    </w:p>
    <w:p w14:paraId="62D6661D" w14:textId="77777777" w:rsidR="00194389" w:rsidRDefault="00194389">
      <w:pPr>
        <w:jc w:val="center"/>
      </w:pPr>
    </w:p>
    <w:p w14:paraId="56185B7F" w14:textId="77777777" w:rsidR="00194389" w:rsidRDefault="00194389">
      <w:pPr>
        <w:jc w:val="center"/>
      </w:pPr>
    </w:p>
    <w:p w14:paraId="7F7B05BA" w14:textId="77777777" w:rsidR="00194389" w:rsidRDefault="00000000">
      <w:pPr>
        <w:jc w:val="center"/>
      </w:pPr>
      <w:r>
        <w:t xml:space="preserve">Group Members: </w:t>
      </w:r>
    </w:p>
    <w:p w14:paraId="2D97B4AC" w14:textId="6F960FC8" w:rsidR="00194389" w:rsidRDefault="00E54B10">
      <w:pPr>
        <w:jc w:val="center"/>
      </w:pPr>
      <w:r>
        <w:t xml:space="preserve">Tanish </w:t>
      </w:r>
      <w:proofErr w:type="spellStart"/>
      <w:r>
        <w:t>chauhan</w:t>
      </w:r>
      <w:proofErr w:type="spellEnd"/>
      <w:r w:rsidR="00000000">
        <w:t>(1/24/SET/BCS/03</w:t>
      </w:r>
      <w:r>
        <w:t>8</w:t>
      </w:r>
      <w:r w:rsidR="00000000">
        <w:t xml:space="preserve">) </w:t>
      </w:r>
    </w:p>
    <w:p w14:paraId="2FFAE6F4" w14:textId="60DB37CE" w:rsidR="00194389" w:rsidRDefault="00E54B10">
      <w:pPr>
        <w:jc w:val="center"/>
      </w:pPr>
      <w:r>
        <w:t xml:space="preserve">Dheemant </w:t>
      </w:r>
      <w:r w:rsidR="00000000">
        <w:t>(1/24/SET/BCS/03</w:t>
      </w:r>
      <w:r>
        <w:t>5</w:t>
      </w:r>
      <w:r w:rsidR="00000000">
        <w:t>)</w:t>
      </w:r>
    </w:p>
    <w:p w14:paraId="477AE885" w14:textId="77777777" w:rsidR="00194389" w:rsidRDefault="00194389">
      <w:pPr>
        <w:jc w:val="center"/>
      </w:pPr>
    </w:p>
    <w:p w14:paraId="513713E7" w14:textId="77777777" w:rsidR="00194389" w:rsidRDefault="00000000">
      <w:r>
        <w:br w:type="page"/>
      </w:r>
    </w:p>
    <w:p w14:paraId="490359BD" w14:textId="77777777" w:rsidR="00194389" w:rsidRDefault="00000000" w:rsidP="00DE0242">
      <w:pPr>
        <w:pStyle w:val="Heading1"/>
        <w:jc w:val="both"/>
      </w:pPr>
      <w:r>
        <w:lastRenderedPageBreak/>
        <w:t>Objective</w:t>
      </w:r>
    </w:p>
    <w:p w14:paraId="209672D1" w14:textId="1B7DCF65" w:rsidR="00194389" w:rsidRDefault="00E54B10" w:rsidP="00DE0242">
      <w:pPr>
        <w:jc w:val="both"/>
      </w:pPr>
      <w:r w:rsidRPr="00E54B10">
        <w:t xml:space="preserve">The main objective of the Hotel Room Booking System project is to automate and simplify the process of booking hotel rooms for both customers and hotel staff. This system aims to manage room availability, store customer and booking details, and prevent issues like double booking or manual errors. By digitizing the booking process, it increases efficiency, saves time, and provides a convenient way for users to view, select, and reserve rooms. The project helps maintain organized records of all bookings and enhances the overall customer experience by making reservations easier and more </w:t>
      </w:r>
      <w:r w:rsidR="00DE0242" w:rsidRPr="00E54B10">
        <w:t>reliable.</w:t>
      </w:r>
    </w:p>
    <w:p w14:paraId="46BF7685" w14:textId="77777777" w:rsidR="00194389" w:rsidRDefault="00000000" w:rsidP="00DE0242">
      <w:pPr>
        <w:pStyle w:val="Heading1"/>
        <w:jc w:val="both"/>
      </w:pPr>
      <w:r>
        <w:t>Introduction</w:t>
      </w:r>
    </w:p>
    <w:p w14:paraId="612DB858" w14:textId="56CADDEB" w:rsidR="00E54B10" w:rsidRPr="00E54B10" w:rsidRDefault="00E54B10" w:rsidP="00DE0242">
      <w:pPr>
        <w:jc w:val="both"/>
      </w:pPr>
      <w:r w:rsidRPr="00E54B10">
        <w:t>The main objective of the Hotel Room Booking System project is to automate and simplify the process of booking hotel rooms for both customers and hotel staff. This system aims to manage room availability, store customer and booking details, and prevent issues like double booking or manual errors. By digitizing the booking process, it increases efficiency, saves time, and provides a convenient way for users to view, select, and reserve rooms. The project helps maintain organized records of all bookings and enhances the overall customer experience by making reservations easier and more reliable.</w:t>
      </w:r>
    </w:p>
    <w:p w14:paraId="445C5B5C" w14:textId="77777777" w:rsidR="00194389" w:rsidRDefault="00000000" w:rsidP="00DE0242">
      <w:pPr>
        <w:pStyle w:val="Heading1"/>
        <w:jc w:val="both"/>
      </w:pPr>
      <w:r>
        <w:t>Features</w:t>
      </w:r>
    </w:p>
    <w:p w14:paraId="75C0AD51" w14:textId="77777777" w:rsidR="00E54B10" w:rsidRPr="00E54B10" w:rsidRDefault="00E54B10" w:rsidP="00DE0242">
      <w:pPr>
        <w:jc w:val="both"/>
        <w:rPr>
          <w:lang w:val="en-IN"/>
        </w:rPr>
      </w:pPr>
      <w:r w:rsidRPr="00E54B10">
        <w:rPr>
          <w:lang w:val="en-IN"/>
        </w:rPr>
        <w:t>The main features of the Hotel Room Booking System are:</w:t>
      </w:r>
    </w:p>
    <w:p w14:paraId="7BC5F369" w14:textId="77777777" w:rsidR="00E54B10" w:rsidRPr="00E54B10" w:rsidRDefault="00E54B10" w:rsidP="00DE0242">
      <w:pPr>
        <w:numPr>
          <w:ilvl w:val="0"/>
          <w:numId w:val="7"/>
        </w:numPr>
        <w:jc w:val="both"/>
        <w:rPr>
          <w:lang w:val="en-IN"/>
        </w:rPr>
      </w:pPr>
      <w:r w:rsidRPr="00E54B10">
        <w:rPr>
          <w:lang w:val="en-IN"/>
        </w:rPr>
        <w:t>Simple user interface to view available rooms with details.</w:t>
      </w:r>
    </w:p>
    <w:p w14:paraId="7417EE10" w14:textId="77777777" w:rsidR="00E54B10" w:rsidRPr="00E54B10" w:rsidRDefault="00E54B10" w:rsidP="00DE0242">
      <w:pPr>
        <w:numPr>
          <w:ilvl w:val="0"/>
          <w:numId w:val="7"/>
        </w:numPr>
        <w:jc w:val="both"/>
        <w:rPr>
          <w:lang w:val="en-IN"/>
        </w:rPr>
      </w:pPr>
      <w:r w:rsidRPr="00E54B10">
        <w:rPr>
          <w:lang w:val="en-IN"/>
        </w:rPr>
        <w:t>Booking rooms by entering user details and dates.</w:t>
      </w:r>
    </w:p>
    <w:p w14:paraId="5514E3CE" w14:textId="77777777" w:rsidR="00E54B10" w:rsidRPr="00E54B10" w:rsidRDefault="00E54B10" w:rsidP="00DE0242">
      <w:pPr>
        <w:numPr>
          <w:ilvl w:val="0"/>
          <w:numId w:val="7"/>
        </w:numPr>
        <w:jc w:val="both"/>
        <w:rPr>
          <w:lang w:val="en-IN"/>
        </w:rPr>
      </w:pPr>
      <w:r w:rsidRPr="00E54B10">
        <w:rPr>
          <w:lang w:val="en-IN"/>
        </w:rPr>
        <w:t>Real-time room availability check to prevent double bookings.</w:t>
      </w:r>
    </w:p>
    <w:p w14:paraId="1D7449C1" w14:textId="77777777" w:rsidR="00E54B10" w:rsidRPr="00E54B10" w:rsidRDefault="00E54B10" w:rsidP="00DE0242">
      <w:pPr>
        <w:numPr>
          <w:ilvl w:val="0"/>
          <w:numId w:val="7"/>
        </w:numPr>
        <w:jc w:val="both"/>
        <w:rPr>
          <w:lang w:val="en-IN"/>
        </w:rPr>
      </w:pPr>
      <w:r w:rsidRPr="00E54B10">
        <w:rPr>
          <w:lang w:val="en-IN"/>
        </w:rPr>
        <w:t>Automatic updating of room status upon booking.</w:t>
      </w:r>
    </w:p>
    <w:p w14:paraId="113E2484" w14:textId="77777777" w:rsidR="00E54B10" w:rsidRPr="00E54B10" w:rsidRDefault="00E54B10" w:rsidP="00DE0242">
      <w:pPr>
        <w:numPr>
          <w:ilvl w:val="0"/>
          <w:numId w:val="7"/>
        </w:numPr>
        <w:jc w:val="both"/>
        <w:rPr>
          <w:lang w:val="en-IN"/>
        </w:rPr>
      </w:pPr>
      <w:r w:rsidRPr="00E54B10">
        <w:rPr>
          <w:lang w:val="en-IN"/>
        </w:rPr>
        <w:t>Storing all bookings for reference and management.</w:t>
      </w:r>
    </w:p>
    <w:p w14:paraId="151F5682" w14:textId="65987A1A" w:rsidR="00E54B10" w:rsidRPr="00E54B10" w:rsidRDefault="00E54B10" w:rsidP="00DE0242">
      <w:pPr>
        <w:numPr>
          <w:ilvl w:val="0"/>
          <w:numId w:val="7"/>
        </w:numPr>
        <w:jc w:val="both"/>
        <w:rPr>
          <w:lang w:val="en-IN"/>
        </w:rPr>
      </w:pPr>
      <w:r w:rsidRPr="00E54B10">
        <w:rPr>
          <w:lang w:val="en-IN"/>
        </w:rPr>
        <w:t>Option to view booked rooms and their details easily.</w:t>
      </w:r>
    </w:p>
    <w:p w14:paraId="26809ED8" w14:textId="77777777" w:rsidR="00194389" w:rsidRDefault="00000000" w:rsidP="00DE0242">
      <w:pPr>
        <w:pStyle w:val="Heading1"/>
        <w:jc w:val="both"/>
      </w:pPr>
      <w:r>
        <w:t>Flowchart</w:t>
      </w:r>
    </w:p>
    <w:p w14:paraId="66D7C697" w14:textId="77777777" w:rsidR="00E54B10" w:rsidRPr="00E54B10" w:rsidRDefault="00E54B10" w:rsidP="00DE0242">
      <w:pPr>
        <w:jc w:val="both"/>
        <w:rPr>
          <w:lang w:val="en-IN"/>
        </w:rPr>
      </w:pPr>
      <w:r w:rsidRPr="00E54B10">
        <w:rPr>
          <w:lang w:val="en-IN"/>
        </w:rPr>
        <w:t>Here are the key points of the Hotel Room Booking System:</w:t>
      </w:r>
    </w:p>
    <w:p w14:paraId="7EEA8F04" w14:textId="77777777" w:rsidR="00E54B10" w:rsidRPr="00E54B10" w:rsidRDefault="00E54B10" w:rsidP="00DE0242">
      <w:pPr>
        <w:numPr>
          <w:ilvl w:val="0"/>
          <w:numId w:val="8"/>
        </w:numPr>
        <w:jc w:val="both"/>
        <w:rPr>
          <w:lang w:val="en-IN"/>
        </w:rPr>
      </w:pPr>
      <w:r w:rsidRPr="00E54B10">
        <w:rPr>
          <w:lang w:val="en-IN"/>
        </w:rPr>
        <w:t>Displays available rooms with details.</w:t>
      </w:r>
    </w:p>
    <w:p w14:paraId="077D943A" w14:textId="77777777" w:rsidR="00E54B10" w:rsidRPr="00E54B10" w:rsidRDefault="00E54B10" w:rsidP="00DE0242">
      <w:pPr>
        <w:numPr>
          <w:ilvl w:val="0"/>
          <w:numId w:val="8"/>
        </w:numPr>
        <w:jc w:val="both"/>
        <w:rPr>
          <w:lang w:val="en-IN"/>
        </w:rPr>
      </w:pPr>
      <w:r w:rsidRPr="00E54B10">
        <w:rPr>
          <w:lang w:val="en-IN"/>
        </w:rPr>
        <w:t>Allows users to select and book rooms.</w:t>
      </w:r>
    </w:p>
    <w:p w14:paraId="77AC2DA3" w14:textId="77777777" w:rsidR="00E54B10" w:rsidRPr="00E54B10" w:rsidRDefault="00E54B10" w:rsidP="00DE0242">
      <w:pPr>
        <w:numPr>
          <w:ilvl w:val="0"/>
          <w:numId w:val="8"/>
        </w:numPr>
        <w:jc w:val="both"/>
        <w:rPr>
          <w:lang w:val="en-IN"/>
        </w:rPr>
      </w:pPr>
      <w:r w:rsidRPr="00E54B10">
        <w:rPr>
          <w:lang w:val="en-IN"/>
        </w:rPr>
        <w:t>Checks room availability to prevent double booking.</w:t>
      </w:r>
    </w:p>
    <w:p w14:paraId="235FCBBD" w14:textId="77777777" w:rsidR="00E54B10" w:rsidRPr="00E54B10" w:rsidRDefault="00E54B10" w:rsidP="00DE0242">
      <w:pPr>
        <w:numPr>
          <w:ilvl w:val="0"/>
          <w:numId w:val="8"/>
        </w:numPr>
        <w:jc w:val="both"/>
        <w:rPr>
          <w:lang w:val="en-IN"/>
        </w:rPr>
      </w:pPr>
      <w:r w:rsidRPr="00E54B10">
        <w:rPr>
          <w:lang w:val="en-IN"/>
        </w:rPr>
        <w:t>Updates room status after booking.</w:t>
      </w:r>
    </w:p>
    <w:p w14:paraId="2D17DF83" w14:textId="77777777" w:rsidR="00E54B10" w:rsidRPr="00E54B10" w:rsidRDefault="00E54B10" w:rsidP="00DE0242">
      <w:pPr>
        <w:numPr>
          <w:ilvl w:val="0"/>
          <w:numId w:val="8"/>
        </w:numPr>
        <w:jc w:val="both"/>
        <w:rPr>
          <w:lang w:val="en-IN"/>
        </w:rPr>
      </w:pPr>
      <w:r w:rsidRPr="00E54B10">
        <w:rPr>
          <w:lang w:val="en-IN"/>
        </w:rPr>
        <w:lastRenderedPageBreak/>
        <w:t>Stores booking information for management.</w:t>
      </w:r>
    </w:p>
    <w:p w14:paraId="07E673DE" w14:textId="77777777" w:rsidR="00E54B10" w:rsidRPr="00E54B10" w:rsidRDefault="00E54B10" w:rsidP="00DE0242">
      <w:pPr>
        <w:numPr>
          <w:ilvl w:val="0"/>
          <w:numId w:val="8"/>
        </w:numPr>
        <w:jc w:val="both"/>
        <w:rPr>
          <w:lang w:val="en-IN"/>
        </w:rPr>
      </w:pPr>
      <w:r w:rsidRPr="00E54B10">
        <w:rPr>
          <w:lang w:val="en-IN"/>
        </w:rPr>
        <w:t>Provides an option to continue booking or exit.</w:t>
      </w:r>
    </w:p>
    <w:p w14:paraId="2F5A8F79" w14:textId="798F2B84" w:rsidR="00194389" w:rsidRDefault="00E54B10" w:rsidP="00DE0242">
      <w:pPr>
        <w:numPr>
          <w:ilvl w:val="0"/>
          <w:numId w:val="8"/>
        </w:numPr>
        <w:jc w:val="both"/>
        <w:rPr>
          <w:lang w:val="en-IN"/>
        </w:rPr>
      </w:pPr>
      <w:r w:rsidRPr="00E54B10">
        <w:rPr>
          <w:lang w:val="en-IN"/>
        </w:rPr>
        <w:t>Simple and user-friendly interface designed for beginners.</w:t>
      </w:r>
    </w:p>
    <w:p w14:paraId="0345D1FB" w14:textId="77777777" w:rsidR="00DE0242" w:rsidRDefault="00DE0242" w:rsidP="00DE0242">
      <w:pPr>
        <w:ind w:left="360"/>
        <w:jc w:val="both"/>
        <w:rPr>
          <w:lang w:val="en-IN"/>
        </w:rPr>
      </w:pPr>
    </w:p>
    <w:p w14:paraId="7FAD969A" w14:textId="2C3F6035" w:rsidR="00DE0242" w:rsidRDefault="00DE0242" w:rsidP="00DE0242">
      <w:pPr>
        <w:ind w:left="360"/>
        <w:jc w:val="both"/>
        <w:rPr>
          <w:lang w:val="en-IN"/>
        </w:rPr>
      </w:pPr>
      <w:r>
        <w:rPr>
          <w:noProof/>
          <w:lang w:val="en-IN"/>
        </w:rPr>
        <w:drawing>
          <wp:inline distT="0" distB="0" distL="0" distR="0" wp14:anchorId="165AA720" wp14:editId="0A162030">
            <wp:extent cx="5486400" cy="3082290"/>
            <wp:effectExtent l="0" t="0" r="0" b="3810"/>
            <wp:docPr id="214093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0429" name="Picture 2140930429"/>
                    <pic:cNvPicPr/>
                  </pic:nvPicPr>
                  <pic:blipFill>
                    <a:blip r:embed="rId8"/>
                    <a:stretch>
                      <a:fillRect/>
                    </a:stretch>
                  </pic:blipFill>
                  <pic:spPr>
                    <a:xfrm>
                      <a:off x="0" y="0"/>
                      <a:ext cx="5486400" cy="3082290"/>
                    </a:xfrm>
                    <a:prstGeom prst="rect">
                      <a:avLst/>
                    </a:prstGeom>
                  </pic:spPr>
                </pic:pic>
              </a:graphicData>
            </a:graphic>
          </wp:inline>
        </w:drawing>
      </w:r>
    </w:p>
    <w:p w14:paraId="215442F8" w14:textId="770F5280" w:rsidR="00DE0242" w:rsidRDefault="00DE0242" w:rsidP="00DE0242">
      <w:pPr>
        <w:ind w:left="360"/>
        <w:jc w:val="both"/>
        <w:rPr>
          <w:lang w:val="en-IN"/>
        </w:rPr>
      </w:pPr>
    </w:p>
    <w:p w14:paraId="5DE18957" w14:textId="77777777" w:rsidR="00DE0242" w:rsidRPr="00E54B10" w:rsidRDefault="00DE0242" w:rsidP="00DE0242">
      <w:pPr>
        <w:jc w:val="both"/>
        <w:rPr>
          <w:lang w:val="en-IN"/>
        </w:rPr>
      </w:pPr>
    </w:p>
    <w:p w14:paraId="403EE7FA" w14:textId="77777777" w:rsidR="00194389" w:rsidRDefault="00000000" w:rsidP="00DE0242">
      <w:pPr>
        <w:pStyle w:val="Heading1"/>
        <w:jc w:val="both"/>
      </w:pPr>
      <w:r>
        <w:t>Code Explanation</w:t>
      </w:r>
    </w:p>
    <w:p w14:paraId="4995EC16" w14:textId="0BAF1D1C" w:rsidR="00E54B10" w:rsidRPr="00E54B10" w:rsidRDefault="00E54B10" w:rsidP="00DE0242">
      <w:pPr>
        <w:jc w:val="both"/>
      </w:pPr>
      <w:r w:rsidRPr="00E54B10">
        <w:t>The code works as follows: It defines a collection of rooms with their types, prices, and availability. Users can view all available rooms using the </w:t>
      </w:r>
      <w:proofErr w:type="spellStart"/>
      <w:r w:rsidRPr="00E54B10">
        <w:t>show_rooms</w:t>
      </w:r>
      <w:proofErr w:type="spellEnd"/>
      <w:r w:rsidRPr="00E54B10">
        <w:t> function. To book a room, users input their name, desired room number, and check-in/out dates through the </w:t>
      </w:r>
      <w:proofErr w:type="spellStart"/>
      <w:r w:rsidRPr="00E54B10">
        <w:t>book_room</w:t>
      </w:r>
      <w:proofErr w:type="spellEnd"/>
      <w:r w:rsidRPr="00E54B10">
        <w:t> function. This function validates room availability, updates the status to "Booked" if available, and saves the booking details. The main function allows users to repeatedly choose to view rooms, book a room, or exit, ensuring continuous interaction until they decide to stop. The program effectively uses basic Python concepts such as dictionaries, lists, functions, loops, and conditionals to manage hotel room bookings interactively and simply</w:t>
      </w:r>
    </w:p>
    <w:p w14:paraId="4B31A1B8" w14:textId="77777777" w:rsidR="00DE0242" w:rsidRDefault="00DE0242" w:rsidP="00DE0242">
      <w:pPr>
        <w:pStyle w:val="Heading1"/>
        <w:jc w:val="both"/>
      </w:pPr>
    </w:p>
    <w:p w14:paraId="30B702FF" w14:textId="722687B8" w:rsidR="00194389" w:rsidRDefault="00000000" w:rsidP="00DE0242">
      <w:pPr>
        <w:pStyle w:val="Heading1"/>
        <w:jc w:val="both"/>
      </w:pPr>
      <w:r>
        <w:t>Outputs (Simulated)</w:t>
      </w:r>
    </w:p>
    <w:p w14:paraId="3C47294E" w14:textId="77777777" w:rsidR="00E54B10" w:rsidRDefault="00000000" w:rsidP="00DE0242">
      <w:pPr>
        <w:jc w:val="both"/>
      </w:pPr>
      <w:r>
        <w:br/>
      </w:r>
      <w:r w:rsidR="00E54B10">
        <w:t>1. Show Rooms</w:t>
      </w:r>
    </w:p>
    <w:p w14:paraId="11087253" w14:textId="77777777" w:rsidR="00E54B10" w:rsidRDefault="00E54B10" w:rsidP="00DE0242">
      <w:pPr>
        <w:jc w:val="both"/>
      </w:pPr>
      <w:r>
        <w:t>2. Book a Room</w:t>
      </w:r>
    </w:p>
    <w:p w14:paraId="0C169D97" w14:textId="77777777" w:rsidR="00E54B10" w:rsidRDefault="00E54B10" w:rsidP="00DE0242">
      <w:pPr>
        <w:jc w:val="both"/>
      </w:pPr>
      <w:r>
        <w:t>3. Exit</w:t>
      </w:r>
    </w:p>
    <w:p w14:paraId="5AA86F9D" w14:textId="77777777" w:rsidR="00E54B10" w:rsidRDefault="00E54B10" w:rsidP="00DE0242">
      <w:pPr>
        <w:jc w:val="both"/>
      </w:pPr>
      <w:r>
        <w:t>Choose (1, 2 or 3): 1</w:t>
      </w:r>
    </w:p>
    <w:p w14:paraId="0ACEB800" w14:textId="77777777" w:rsidR="00E54B10" w:rsidRDefault="00E54B10" w:rsidP="00DE0242">
      <w:pPr>
        <w:jc w:val="both"/>
      </w:pPr>
    </w:p>
    <w:p w14:paraId="377582EF" w14:textId="77777777" w:rsidR="00E54B10" w:rsidRDefault="00E54B10" w:rsidP="00DE0242">
      <w:pPr>
        <w:jc w:val="both"/>
      </w:pPr>
      <w:r>
        <w:t xml:space="preserve">Room </w:t>
      </w:r>
      <w:proofErr w:type="gramStart"/>
      <w:r>
        <w:t>ID  Type</w:t>
      </w:r>
      <w:proofErr w:type="gramEnd"/>
      <w:r>
        <w:t xml:space="preserve">    Price   Status</w:t>
      </w:r>
    </w:p>
    <w:p w14:paraId="322CE7BD" w14:textId="77777777" w:rsidR="00E54B10" w:rsidRDefault="00E54B10" w:rsidP="00DE0242">
      <w:pPr>
        <w:jc w:val="both"/>
      </w:pPr>
      <w:r>
        <w:t xml:space="preserve">1        </w:t>
      </w:r>
      <w:proofErr w:type="gramStart"/>
      <w:r>
        <w:t>Single  1000</w:t>
      </w:r>
      <w:proofErr w:type="gramEnd"/>
      <w:r>
        <w:t xml:space="preserve">    Available</w:t>
      </w:r>
    </w:p>
    <w:p w14:paraId="7FC2FA20" w14:textId="77777777" w:rsidR="00E54B10" w:rsidRDefault="00E54B10" w:rsidP="00DE0242">
      <w:pPr>
        <w:jc w:val="both"/>
      </w:pPr>
      <w:r>
        <w:t xml:space="preserve">2        </w:t>
      </w:r>
      <w:proofErr w:type="gramStart"/>
      <w:r>
        <w:t>Double  1500</w:t>
      </w:r>
      <w:proofErr w:type="gramEnd"/>
      <w:r>
        <w:t xml:space="preserve">    Available</w:t>
      </w:r>
    </w:p>
    <w:p w14:paraId="76028DDD" w14:textId="77777777" w:rsidR="00E54B10" w:rsidRDefault="00E54B10" w:rsidP="00DE0242">
      <w:pPr>
        <w:jc w:val="both"/>
      </w:pPr>
      <w:r>
        <w:t>3        Suite   3000    Available</w:t>
      </w:r>
    </w:p>
    <w:p w14:paraId="5B095B62" w14:textId="77777777" w:rsidR="00E54B10" w:rsidRDefault="00E54B10" w:rsidP="00DE0242">
      <w:pPr>
        <w:jc w:val="both"/>
      </w:pPr>
    </w:p>
    <w:p w14:paraId="1103A16F" w14:textId="77777777" w:rsidR="00E54B10" w:rsidRDefault="00E54B10" w:rsidP="00DE0242">
      <w:pPr>
        <w:jc w:val="both"/>
      </w:pPr>
      <w:r>
        <w:t>1. Show Rooms</w:t>
      </w:r>
    </w:p>
    <w:p w14:paraId="5354E934" w14:textId="77777777" w:rsidR="00E54B10" w:rsidRDefault="00E54B10" w:rsidP="00DE0242">
      <w:pPr>
        <w:jc w:val="both"/>
      </w:pPr>
      <w:r>
        <w:t>2. Book a Room</w:t>
      </w:r>
    </w:p>
    <w:p w14:paraId="7B834D79" w14:textId="77777777" w:rsidR="00E54B10" w:rsidRDefault="00E54B10" w:rsidP="00DE0242">
      <w:pPr>
        <w:jc w:val="both"/>
      </w:pPr>
      <w:r>
        <w:t>3. Exit</w:t>
      </w:r>
    </w:p>
    <w:p w14:paraId="4D341423" w14:textId="77777777" w:rsidR="00E54B10" w:rsidRDefault="00E54B10" w:rsidP="00DE0242">
      <w:pPr>
        <w:jc w:val="both"/>
      </w:pPr>
      <w:r>
        <w:t>Choose (1, 2 or 3): 2</w:t>
      </w:r>
    </w:p>
    <w:p w14:paraId="7F606E76" w14:textId="51308390" w:rsidR="00E54B10" w:rsidRDefault="00E54B10" w:rsidP="00DE0242">
      <w:pPr>
        <w:jc w:val="both"/>
      </w:pPr>
      <w:r>
        <w:t>Tell me your name:</w:t>
      </w:r>
    </w:p>
    <w:p w14:paraId="317AADC3" w14:textId="77777777" w:rsidR="00E54B10" w:rsidRDefault="00E54B10" w:rsidP="00DE0242">
      <w:pPr>
        <w:jc w:val="both"/>
      </w:pPr>
      <w:r>
        <w:t>Alice</w:t>
      </w:r>
    </w:p>
    <w:p w14:paraId="4A68E649" w14:textId="77777777" w:rsidR="00E54B10" w:rsidRDefault="00E54B10" w:rsidP="00DE0242">
      <w:pPr>
        <w:jc w:val="both"/>
      </w:pPr>
      <w:r>
        <w:t>Which room do you want to book? Enter room number:</w:t>
      </w:r>
    </w:p>
    <w:p w14:paraId="35574D32" w14:textId="77777777" w:rsidR="00E54B10" w:rsidRDefault="00E54B10" w:rsidP="00DE0242">
      <w:pPr>
        <w:jc w:val="both"/>
      </w:pPr>
      <w:r>
        <w:t>2</w:t>
      </w:r>
    </w:p>
    <w:p w14:paraId="7139465C" w14:textId="77777777" w:rsidR="00E54B10" w:rsidRDefault="00E54B10" w:rsidP="00DE0242">
      <w:pPr>
        <w:jc w:val="both"/>
      </w:pPr>
      <w:r>
        <w:t>Enter check-in date (YYYY-MM-DD):</w:t>
      </w:r>
    </w:p>
    <w:p w14:paraId="3D4D3766" w14:textId="77777777" w:rsidR="00E54B10" w:rsidRDefault="00E54B10" w:rsidP="00DE0242">
      <w:pPr>
        <w:jc w:val="both"/>
      </w:pPr>
      <w:r>
        <w:t>2025-11-20</w:t>
      </w:r>
    </w:p>
    <w:p w14:paraId="5653272F" w14:textId="77777777" w:rsidR="00E54B10" w:rsidRDefault="00E54B10" w:rsidP="00DE0242">
      <w:pPr>
        <w:jc w:val="both"/>
      </w:pPr>
      <w:r>
        <w:t>Enter check-out date (YYYY-MM-DD):</w:t>
      </w:r>
    </w:p>
    <w:p w14:paraId="4F131BD4" w14:textId="77777777" w:rsidR="00E54B10" w:rsidRDefault="00E54B10" w:rsidP="00DE0242">
      <w:pPr>
        <w:jc w:val="both"/>
      </w:pPr>
      <w:r>
        <w:t>2025-11-25</w:t>
      </w:r>
    </w:p>
    <w:p w14:paraId="6DDD9237" w14:textId="0F18CF22" w:rsidR="00E54B10" w:rsidRDefault="00E54B10" w:rsidP="00DE0242">
      <w:pPr>
        <w:jc w:val="both"/>
      </w:pPr>
      <w:r>
        <w:t>You have successfully booked the room!</w:t>
      </w:r>
    </w:p>
    <w:p w14:paraId="683F2B68" w14:textId="77777777" w:rsidR="00E54B10" w:rsidRDefault="00E54B10" w:rsidP="00DE0242">
      <w:pPr>
        <w:jc w:val="both"/>
      </w:pPr>
      <w:r>
        <w:lastRenderedPageBreak/>
        <w:t>1. Show Rooms</w:t>
      </w:r>
    </w:p>
    <w:p w14:paraId="5A71367B" w14:textId="77777777" w:rsidR="00E54B10" w:rsidRDefault="00E54B10" w:rsidP="00DE0242">
      <w:pPr>
        <w:jc w:val="both"/>
      </w:pPr>
      <w:r>
        <w:t>2. Book a Room</w:t>
      </w:r>
    </w:p>
    <w:p w14:paraId="4443F6A2" w14:textId="77777777" w:rsidR="00E54B10" w:rsidRDefault="00E54B10" w:rsidP="00DE0242">
      <w:pPr>
        <w:jc w:val="both"/>
      </w:pPr>
      <w:r>
        <w:t>3. Exit</w:t>
      </w:r>
    </w:p>
    <w:p w14:paraId="49726894" w14:textId="2FBA09DA" w:rsidR="00E54B10" w:rsidRDefault="00E54B10" w:rsidP="00DE0242">
      <w:pPr>
        <w:jc w:val="both"/>
      </w:pPr>
      <w:r>
        <w:t>Choose (1, 2 or 3): 1</w:t>
      </w:r>
    </w:p>
    <w:p w14:paraId="4522C7D0" w14:textId="77777777" w:rsidR="00E54B10" w:rsidRDefault="00E54B10" w:rsidP="00DE0242">
      <w:pPr>
        <w:jc w:val="both"/>
      </w:pPr>
      <w:r>
        <w:t xml:space="preserve">Room </w:t>
      </w:r>
      <w:proofErr w:type="gramStart"/>
      <w:r>
        <w:t>ID  Type</w:t>
      </w:r>
      <w:proofErr w:type="gramEnd"/>
      <w:r>
        <w:t xml:space="preserve">    Price   Status</w:t>
      </w:r>
    </w:p>
    <w:p w14:paraId="62584C6E" w14:textId="77777777" w:rsidR="00E54B10" w:rsidRDefault="00E54B10" w:rsidP="00DE0242">
      <w:pPr>
        <w:jc w:val="both"/>
      </w:pPr>
      <w:r>
        <w:t xml:space="preserve">1        </w:t>
      </w:r>
      <w:proofErr w:type="gramStart"/>
      <w:r>
        <w:t>Single  1000</w:t>
      </w:r>
      <w:proofErr w:type="gramEnd"/>
      <w:r>
        <w:t xml:space="preserve">    Available</w:t>
      </w:r>
    </w:p>
    <w:p w14:paraId="7078F7F1" w14:textId="77777777" w:rsidR="00E54B10" w:rsidRDefault="00E54B10" w:rsidP="00DE0242">
      <w:pPr>
        <w:jc w:val="both"/>
      </w:pPr>
      <w:r>
        <w:t xml:space="preserve">2        </w:t>
      </w:r>
      <w:proofErr w:type="gramStart"/>
      <w:r>
        <w:t>Double  1500</w:t>
      </w:r>
      <w:proofErr w:type="gramEnd"/>
      <w:r>
        <w:t xml:space="preserve">    Booked</w:t>
      </w:r>
    </w:p>
    <w:p w14:paraId="2ACFAADE" w14:textId="500B0BA6" w:rsidR="00E54B10" w:rsidRDefault="00E54B10" w:rsidP="00DE0242">
      <w:pPr>
        <w:jc w:val="both"/>
      </w:pPr>
      <w:r>
        <w:t>3        Suite   3000    Available</w:t>
      </w:r>
    </w:p>
    <w:p w14:paraId="7BDACD4D" w14:textId="77777777" w:rsidR="00E54B10" w:rsidRDefault="00E54B10" w:rsidP="00DE0242">
      <w:pPr>
        <w:jc w:val="both"/>
      </w:pPr>
      <w:r>
        <w:t>1. Show Rooms</w:t>
      </w:r>
    </w:p>
    <w:p w14:paraId="14030E31" w14:textId="77777777" w:rsidR="00E54B10" w:rsidRDefault="00E54B10" w:rsidP="00DE0242">
      <w:pPr>
        <w:jc w:val="both"/>
      </w:pPr>
      <w:r>
        <w:t>2. Book a Room</w:t>
      </w:r>
    </w:p>
    <w:p w14:paraId="54443428" w14:textId="77777777" w:rsidR="00E54B10" w:rsidRDefault="00E54B10" w:rsidP="00DE0242">
      <w:pPr>
        <w:jc w:val="both"/>
      </w:pPr>
      <w:r>
        <w:t>3. Exit</w:t>
      </w:r>
    </w:p>
    <w:p w14:paraId="5791D1E0" w14:textId="77777777" w:rsidR="00E54B10" w:rsidRDefault="00E54B10" w:rsidP="00DE0242">
      <w:pPr>
        <w:jc w:val="both"/>
      </w:pPr>
      <w:r>
        <w:t>Choose (1, 2 or 3): 3</w:t>
      </w:r>
    </w:p>
    <w:p w14:paraId="102D5512" w14:textId="77777777" w:rsidR="00E54B10" w:rsidRDefault="00E54B10" w:rsidP="00DE0242">
      <w:pPr>
        <w:jc w:val="both"/>
      </w:pPr>
    </w:p>
    <w:p w14:paraId="77FAC321" w14:textId="36254D16" w:rsidR="00194389" w:rsidRDefault="00E54B10" w:rsidP="00DE0242">
      <w:pPr>
        <w:jc w:val="both"/>
      </w:pPr>
      <w:r>
        <w:t>Thank you! Goodbye.</w:t>
      </w:r>
    </w:p>
    <w:p w14:paraId="6A1CC8AA" w14:textId="77777777" w:rsidR="00194389" w:rsidRDefault="00000000" w:rsidP="00DE0242">
      <w:pPr>
        <w:pStyle w:val="Heading1"/>
        <w:jc w:val="both"/>
      </w:pPr>
      <w:r>
        <w:t>Conclusion / Learning Outcome</w:t>
      </w:r>
    </w:p>
    <w:p w14:paraId="6CB36BA6" w14:textId="77777777" w:rsidR="00DE0242" w:rsidRPr="00DE0242" w:rsidRDefault="00DE0242" w:rsidP="00DE0242">
      <w:pPr>
        <w:jc w:val="both"/>
        <w:rPr>
          <w:lang w:val="en-IN"/>
        </w:rPr>
      </w:pPr>
      <w:r w:rsidRPr="00DE0242">
        <w:rPr>
          <w:lang w:val="en-IN"/>
        </w:rPr>
        <w:t>The Hotel Room Booking System project aims to automate the hotel room reservation process, making it easier and faster for customers to book rooms and for hotel staff to manage bookings. It reduces manual errors, prevents double bookings, and maintains organized records. The project provides a user-friendly interface to view rooms, book them with date inputs, and update room availability automatically. It helps improve operational efficiency and customer service in hotel management.</w:t>
      </w:r>
    </w:p>
    <w:p w14:paraId="3A359F37" w14:textId="77777777" w:rsidR="00DE0242" w:rsidRPr="00DE0242" w:rsidRDefault="00DE0242" w:rsidP="00DE0242">
      <w:pPr>
        <w:jc w:val="both"/>
        <w:rPr>
          <w:lang w:val="en-IN"/>
        </w:rPr>
      </w:pPr>
      <w:r w:rsidRPr="00DE0242">
        <w:rPr>
          <w:lang w:val="en-IN"/>
        </w:rPr>
        <w:t>Learning outcomes include grasping programming basics such as data structures, functions, input validation, and control flow, as well as understanding project design and flow. It prepares students for more advanced software development through practical application of coding concepts in a real-world scenario.</w:t>
      </w:r>
    </w:p>
    <w:p w14:paraId="6D4B0F60" w14:textId="3B083665" w:rsidR="00194389" w:rsidRDefault="00194389"/>
    <w:sectPr w:rsidR="0019438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CF754" w14:textId="77777777" w:rsidR="00170EFE" w:rsidRDefault="00170EFE">
      <w:pPr>
        <w:spacing w:line="240" w:lineRule="auto"/>
      </w:pPr>
      <w:r>
        <w:separator/>
      </w:r>
    </w:p>
  </w:endnote>
  <w:endnote w:type="continuationSeparator" w:id="0">
    <w:p w14:paraId="72651E04" w14:textId="77777777" w:rsidR="00170EFE" w:rsidRDefault="00170E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E4C4C" w14:textId="77777777" w:rsidR="00170EFE" w:rsidRDefault="00170EFE">
      <w:pPr>
        <w:spacing w:after="0"/>
      </w:pPr>
      <w:r>
        <w:separator/>
      </w:r>
    </w:p>
  </w:footnote>
  <w:footnote w:type="continuationSeparator" w:id="0">
    <w:p w14:paraId="31423563" w14:textId="77777777" w:rsidR="00170EFE" w:rsidRDefault="00170EF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44110E73"/>
    <w:multiLevelType w:val="multilevel"/>
    <w:tmpl w:val="2A30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546AC3"/>
    <w:multiLevelType w:val="multilevel"/>
    <w:tmpl w:val="2F30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229459">
    <w:abstractNumId w:val="5"/>
  </w:num>
  <w:num w:numId="2" w16cid:durableId="337276014">
    <w:abstractNumId w:val="3"/>
  </w:num>
  <w:num w:numId="3" w16cid:durableId="1778137016">
    <w:abstractNumId w:val="2"/>
  </w:num>
  <w:num w:numId="4" w16cid:durableId="192698357">
    <w:abstractNumId w:val="4"/>
  </w:num>
  <w:num w:numId="5" w16cid:durableId="180164298">
    <w:abstractNumId w:val="1"/>
  </w:num>
  <w:num w:numId="6" w16cid:durableId="1977418266">
    <w:abstractNumId w:val="0"/>
  </w:num>
  <w:num w:numId="7" w16cid:durableId="1763915397">
    <w:abstractNumId w:val="7"/>
  </w:num>
  <w:num w:numId="8" w16cid:durableId="943653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DA3C0FC7"/>
    <w:rsid w:val="00034616"/>
    <w:rsid w:val="0006063C"/>
    <w:rsid w:val="0015074B"/>
    <w:rsid w:val="00170EFE"/>
    <w:rsid w:val="00194389"/>
    <w:rsid w:val="0029639D"/>
    <w:rsid w:val="00326F90"/>
    <w:rsid w:val="004D3976"/>
    <w:rsid w:val="004D4C17"/>
    <w:rsid w:val="00AA1D8D"/>
    <w:rsid w:val="00B47730"/>
    <w:rsid w:val="00CB0664"/>
    <w:rsid w:val="00DE0242"/>
    <w:rsid w:val="00E54B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951FE"/>
  <w14:defaultImageDpi w14:val="300"/>
  <w15:docId w15:val="{31D3F246-902E-4B67-B472-E4137EC39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Tanish Chauhan</cp:lastModifiedBy>
  <cp:revision>2</cp:revision>
  <dcterms:created xsi:type="dcterms:W3CDTF">2025-11-17T11:11:00Z</dcterms:created>
  <dcterms:modified xsi:type="dcterms:W3CDTF">2025-11-17T11:11:00Z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D18B87986E7C9F9A485E1469A0DD43CF_42</vt:lpwstr>
  </property>
</Properties>
</file>